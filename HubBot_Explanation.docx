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3F445">
      <w:pPr>
        <w:pStyle w:val="2"/>
      </w:pPr>
      <w:r>
        <w:t>1. В чем суть сайта (HubBot)?</w:t>
      </w:r>
    </w:p>
    <w:p w14:paraId="5783A627">
      <w:pPr>
        <w:rPr>
          <w:rFonts w:hint="default"/>
          <w:sz w:val="24"/>
          <w:szCs w:val="24"/>
        </w:rPr>
      </w:pPr>
      <w:r>
        <w:t xml:space="preserve">HubBot </w:t>
      </w:r>
      <w:r>
        <w:rPr>
          <w:rFonts w:hint="default"/>
          <w:lang w:val="en-US"/>
        </w:rPr>
        <w:t xml:space="preserve">- </w:t>
      </w:r>
      <w:r>
        <w:rPr>
          <w:rFonts w:hint="default"/>
          <w:sz w:val="24"/>
          <w:szCs w:val="24"/>
        </w:rPr>
        <w:t>Суть: через телеграм-бота руководитель будет добавлять задания с их описанием. после этого задачи будут появляться в веб-приложении, где сотрудники смогут выбрать, за какое задание взяться. затем выбранная задача будет переходить из статуса "не выполнено" в статус "в процессе" с указанием имени сотрудника. после завершения работы сотрудник прикрепит файл с выполненным заданием на странице задачи, и ее статус изменится на "выполнено". после этого задача исчезнет из общего списка и переместится в профиль сотрудника.</w:t>
      </w:r>
    </w:p>
    <w:p w14:paraId="7548FE09">
      <w:pPr>
        <w:rPr>
          <w:rFonts w:hint="default"/>
          <w:lang w:val="en-US"/>
        </w:rPr>
      </w:pPr>
    </w:p>
    <w:p w14:paraId="29B8D4C3">
      <w:pPr>
        <w:pStyle w:val="2"/>
      </w:pPr>
      <w:r>
        <w:t>2. Объяснение ключевых частей кода</w:t>
      </w:r>
    </w:p>
    <w:p w14:paraId="00EEC5D8">
      <w:r>
        <w:t>Проект написан на языке Python и состоит из нескольких взаимосвязанных блоков:</w:t>
      </w:r>
    </w:p>
    <w:p w14:paraId="4C4F492F">
      <w:pPr>
        <w:pStyle w:val="22"/>
        <w:rPr>
          <w:rFonts w:hint="default"/>
          <w:lang w:val="ru-RU"/>
        </w:rPr>
      </w:pPr>
      <w:r>
        <w:rPr>
          <w:b/>
        </w:rPr>
        <w:t xml:space="preserve">main.py (Веб-сервер на Flask): </w:t>
      </w:r>
      <w:r>
        <w:rPr>
          <w:lang w:val="ru-RU"/>
        </w:rPr>
        <w:t>Сердце</w:t>
      </w:r>
      <w:r>
        <w:rPr>
          <w:rFonts w:hint="default"/>
          <w:lang w:val="ru-RU"/>
        </w:rPr>
        <w:t xml:space="preserve"> сайта. Внутри </w:t>
      </w:r>
      <w:r>
        <w:t>main.py</w:t>
      </w:r>
      <w:r>
        <w:rPr>
          <w:rFonts w:hint="default"/>
          <w:lang w:val="ru-RU"/>
        </w:rPr>
        <w:t xml:space="preserve"> у нас находятся все маршруты по которым переходить пользователь. В нем реализована система регистрации и авторизации, а также здесь прописана логика базы данных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главная страница, профиль сотрудника , список задач , настройки профиля</w:t>
      </w:r>
    </w:p>
    <w:p w14:paraId="778532C5">
      <w:pPr>
        <w:pStyle w:val="22"/>
        <w:numPr>
          <w:numId w:val="0"/>
        </w:numPr>
        <w:ind w:leftChars="0"/>
        <w:rPr>
          <w:rFonts w:hint="default"/>
          <w:lang w:val="ru-RU"/>
        </w:rPr>
      </w:pPr>
    </w:p>
    <w:p w14:paraId="7A86DF27">
      <w:pPr>
        <w:pStyle w:val="22"/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Это наша база данных</w:t>
      </w:r>
      <w:r>
        <w:rPr>
          <w:rFonts w:hint="default"/>
          <w:lang w:val="en-US"/>
        </w:rPr>
        <w:t>:</w:t>
      </w:r>
    </w:p>
    <w:p w14:paraId="2A7986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B4EB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13F0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'''</w:t>
      </w:r>
    </w:p>
    <w:p w14:paraId="2C7E9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tasks (</w:t>
      </w:r>
    </w:p>
    <w:p w14:paraId="507B27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INTEGER PRIMARY KEY AUTOINCREMENT,</w:t>
      </w:r>
    </w:p>
    <w:p w14:paraId="0378DA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title TEXT NOT NULL,</w:t>
      </w:r>
    </w:p>
    <w:p w14:paraId="78D51B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description TEXT NOT NULL,</w:t>
      </w:r>
    </w:p>
    <w:p w14:paraId="20D79C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status TEXT DEFAULT 'Не выполнено',</w:t>
      </w:r>
    </w:p>
    <w:p w14:paraId="168F3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assignee TEXT,</w:t>
      </w:r>
    </w:p>
    <w:p w14:paraId="677583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result_file TEXT,</w:t>
      </w:r>
    </w:p>
    <w:p w14:paraId="1C8B7B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created_at TIMESTAMP DEFAULT CURRENT_TIMESTAMP</w:t>
      </w:r>
    </w:p>
    <w:p w14:paraId="2D89E4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BF8FC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'''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B88A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'''</w:t>
      </w:r>
    </w:p>
    <w:p w14:paraId="65BBF2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users (</w:t>
      </w:r>
    </w:p>
    <w:p w14:paraId="0F66E2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INTEGER PRIMARY KEY AUTOINCREMENT,</w:t>
      </w:r>
    </w:p>
    <w:p w14:paraId="1C104D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username TEXT UNIQUE NOT NULL,</w:t>
      </w:r>
    </w:p>
    <w:p w14:paraId="144CD5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password_hash TEXT NOT NULL,</w:t>
      </w:r>
    </w:p>
    <w:p w14:paraId="42B83C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avatar_file TEXT DEFAULT 'default.png',</w:t>
      </w:r>
    </w:p>
    <w:p w14:paraId="4A302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about_me TEXT,</w:t>
      </w:r>
    </w:p>
    <w:p w14:paraId="3891F2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github_link TEXT,</w:t>
      </w:r>
    </w:p>
    <w:p w14:paraId="51078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linkedin_link TEXT</w:t>
      </w:r>
    </w:p>
    <w:p w14:paraId="2522C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36804A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'''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F8AA96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часть кода которая отвечает за регистрацию пользователя для этого мы запращиваем из формы имя нашего пользователя а также пороль после чего мы добавляем эти данные в базу данных через </w:t>
      </w:r>
      <w:r>
        <w:rPr>
          <w:rFonts w:hint="default"/>
          <w:lang w:val="en-US"/>
        </w:rPr>
        <w:t>INSERT</w:t>
      </w:r>
    </w:p>
    <w:p w14:paraId="3E2808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'/register'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4A4641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64F28E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9C9C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E8B1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E527F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password_hash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generate_password_hash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777B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6DEF3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2014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1FE4E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18890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users (username, password_hash) VALUES (?, ?)'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password_hash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D25D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887B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IntegrityError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655FC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'register.html'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"Пользователь с таким именем уже существует."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CC3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BD3D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C494E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ADC0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'register.html'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539714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main.py </w:t>
      </w:r>
      <w:r>
        <w:rPr>
          <w:rFonts w:hint="default"/>
          <w:lang w:val="ru-RU"/>
        </w:rPr>
        <w:t xml:space="preserve">также есть часть кода которая отвечает за вывод всех задач на страницу задач а вторая </w:t>
      </w:r>
      <w:r>
        <w:rPr>
          <w:rFonts w:hint="default"/>
          <w:lang w:val="en-US" w:eastAsia="zh-CN"/>
        </w:rPr>
        <w:t>take_task</w:t>
      </w:r>
      <w:r>
        <w:rPr>
          <w:rFonts w:hint="default"/>
          <w:lang w:val="ru-RU" w:eastAsia="zh-CN"/>
        </w:rPr>
        <w:t xml:space="preserve"> используется для прикрепление выбранной задачи к сотруднику</w:t>
      </w:r>
    </w:p>
    <w:p w14:paraId="0C1F1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'/tasks'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FEF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30DE5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00DA2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7408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6B75E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B248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2EFB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id, title, description, status, assignee, result_file, created_at, priority, accept_deadline, completion_deadline FROM tasks ORDER BY created_at DESC'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D0B3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E7EE7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D41B4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'tasks.html'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080D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'/take_task/&lt;int:task_id&gt;'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35587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take_task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task_id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8CE8A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A7E2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2467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6E605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3189E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8FC4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118FC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title FROM tasks WHERE id=?'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task_id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27D042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3C0DE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AFE80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'''</w:t>
      </w:r>
    </w:p>
    <w:p w14:paraId="65484F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UPDATE tasks SET status='В процессе', assignee=? WHERE id=?</w:t>
      </w:r>
    </w:p>
    <w:p w14:paraId="54D7C9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'''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task_id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DF3A5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4E4C9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10B0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'/tasks'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5FCDFA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ru-RU"/>
        </w:rPr>
      </w:pPr>
    </w:p>
    <w:p w14:paraId="0A66BC63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ru-RU"/>
        </w:rPr>
      </w:pPr>
    </w:p>
    <w:p w14:paraId="5C553A1A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main.py </w:t>
      </w:r>
      <w:r>
        <w:rPr>
          <w:rFonts w:hint="default"/>
          <w:lang w:val="ru-RU"/>
        </w:rPr>
        <w:t>также есть часть кода которая отвечает за страницу настройк тут мы берём через сессии айди нашего пользователя для того чтобы именно у него появились эти изменения а автарки мы сохраняем в отдельной папке в дата</w:t>
      </w:r>
    </w:p>
    <w:p w14:paraId="08088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.route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'/settings'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'GET'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39C512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301F36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176D0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837E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5A9FA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EEBF0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1CEB5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0829E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4CF9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about_me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'about_me'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5010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github_link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'github_link'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D050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linkedin_link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'linkedin_link'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5156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'avatar'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912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avatar_filename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1E656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19EF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7079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'data/avatars'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BF3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werkzeug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secure_filename</w:t>
      </w:r>
    </w:p>
    <w:p w14:paraId="36929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secure_filename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5962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avatar_filename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1F0AD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'data/avatars'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avatar_filename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4FBE0B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avatar_filename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2844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'''</w:t>
      </w:r>
    </w:p>
    <w:p w14:paraId="46C2E2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UPDATE users SET about_me=?, github_link=?, linkedin_link=?, avatar_file=?</w:t>
      </w:r>
    </w:p>
    <w:p w14:paraId="246F41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WHERE id=?</w:t>
      </w:r>
    </w:p>
    <w:p w14:paraId="1927BA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'''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about_me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github_link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linkedin_link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avatar_filename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3E72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'avatar_file'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avatar_filename</w:t>
      </w:r>
    </w:p>
    <w:p w14:paraId="44F865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E0A83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'''</w:t>
      </w:r>
    </w:p>
    <w:p w14:paraId="21D61E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UPDATE users SET about_me=?, github_link=?, linkedin_link=?</w:t>
      </w:r>
    </w:p>
    <w:p w14:paraId="156F3D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WHERE id=?</w:t>
      </w:r>
    </w:p>
    <w:p w14:paraId="61B94C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'''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about_me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github_link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linkedin_link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98411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BF576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F8D2D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'/settings'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A887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username, avatar_file, about_me, github_link, linkedin_link FROM users WHERE id = 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60634C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F0C55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CAE8E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'settings.html'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56BAC5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ru-RU"/>
        </w:rPr>
      </w:pPr>
    </w:p>
    <w:p w14:paraId="63C69211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ru-RU"/>
        </w:rPr>
      </w:pPr>
    </w:p>
    <w:p w14:paraId="4AFB34B6">
      <w:pPr>
        <w:pStyle w:val="22"/>
        <w:numPr>
          <w:numId w:val="0"/>
        </w:numPr>
        <w:ind w:leftChars="0"/>
      </w:pPr>
    </w:p>
    <w:p w14:paraId="36496DDE">
      <w:pPr>
        <w:pStyle w:val="22"/>
        <w:numPr>
          <w:numId w:val="0"/>
        </w:numPr>
        <w:ind w:leftChars="0"/>
      </w:pPr>
    </w:p>
    <w:p w14:paraId="099FC1F6">
      <w:pPr>
        <w:pStyle w:val="22"/>
      </w:pPr>
      <w:r>
        <w:rPr>
          <w:b/>
        </w:rPr>
        <w:t xml:space="preserve">bot.py (Telegram-бот): </w:t>
      </w:r>
      <w:r>
        <w:t>Скрипт бота, работающий на библиотеке telebot. Он принимает команды руководителя (например, /add) и с помощью многошагового диалога (register_next_step_handler) собирает название, описание и дедлайны задачи, после чего сохраняет их в базу данных.</w:t>
      </w:r>
    </w:p>
    <w:p w14:paraId="04E0D39C">
      <w:pPr>
        <w:pStyle w:val="22"/>
        <w:numPr>
          <w:numId w:val="0"/>
        </w:numPr>
        <w:spacing w:after="200" w:line="276" w:lineRule="auto"/>
        <w:contextualSpacing/>
      </w:pPr>
    </w:p>
    <w:p w14:paraId="221832E4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b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</w:t>
      </w:r>
      <w:r>
        <w:rPr>
          <w:b/>
        </w:rPr>
        <w:t>bot.py</w:t>
      </w:r>
      <w:r>
        <w:rPr>
          <w:rFonts w:hint="default"/>
          <w:b/>
          <w:lang w:val="ru-RU"/>
        </w:rPr>
        <w:t xml:space="preserve"> эта часть кода отвечает за очистку задач у которых истек срок сдачи</w:t>
      </w:r>
    </w:p>
    <w:p w14:paraId="71B52D6A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t>Через первую функцию мы отправляем телеграму запрос по системе гет апдейтс и узнаем о айди личного чата после чего вторая функция беря данные о личном чате просматривает есть ли у него просроченные задачи и удаляет их и увеломляет руководителя</w:t>
      </w:r>
    </w:p>
    <w:p w14:paraId="56D0AC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get_manager_chat_id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3FF3F3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713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"https://api.telegram.org/bot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BOT_TOKEN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/getUpdates"</w:t>
      </w:r>
    </w:p>
    <w:p w14:paraId="3CC484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requests</w:t>
      </w:r>
    </w:p>
    <w:p w14:paraId="3757D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D7203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696F4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"chat"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341B9F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568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pass</w:t>
      </w:r>
    </w:p>
    <w:p w14:paraId="023B59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77097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407DE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task_cleaner_thread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7FE7E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"""Background thread to delete expired tasks every minute."""</w:t>
      </w:r>
    </w:p>
    <w:p w14:paraId="2433FD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27053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1A2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8985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41258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4742E1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id, title, status, accept_deadline, completion_deadline FROM tasks'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011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2CAC4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03550A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DCE6A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expired_ids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3B363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98BAB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4C44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accept_dl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comp_dl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task</w:t>
      </w:r>
    </w:p>
    <w:p w14:paraId="0B5CA7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'Не выполнено'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accept_dl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4055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20D62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strptime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accept_dl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%H:%M'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49F1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98C5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expired_ids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"принятие"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2CB95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91584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pass</w:t>
      </w:r>
    </w:p>
    <w:p w14:paraId="3A4850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'В процессе'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comp_dl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926B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B2C2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strptime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comp_dl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%H:%M'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8E9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F6C27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expired_ids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"выполнение"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6C02BB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D488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pass</w:t>
      </w:r>
    </w:p>
    <w:p w14:paraId="10FB81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</w:p>
    <w:p w14:paraId="2BB934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dl_type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expired_ids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98CB3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'DELETE FROM tasks WHERE id = 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1A286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"Deleted task #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(expired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dl_type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deadline)"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CF5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</w:p>
    <w:p w14:paraId="66308F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get_manager_chat_id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35263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00DF5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"🗑 Задача #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«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» была автоматически удалена (просрочен дедлайн на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dl_type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2681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B6E67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26C6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EE326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78C1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"Cleaner thread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965E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D50C7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7C8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task_cleaner_thread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daemon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9B67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274D575">
      <w:pPr>
        <w:pStyle w:val="22"/>
        <w:numPr>
          <w:numId w:val="0"/>
        </w:numPr>
        <w:spacing w:after="200" w:line="276" w:lineRule="auto"/>
        <w:contextualSpacing/>
      </w:pPr>
    </w:p>
    <w:p w14:paraId="2E12AF9C">
      <w:pPr>
        <w:pStyle w:val="22"/>
        <w:numPr>
          <w:numId w:val="0"/>
        </w:numPr>
        <w:spacing w:after="200" w:line="276" w:lineRule="auto"/>
        <w:contextualSpacing/>
      </w:pPr>
    </w:p>
    <w:p w14:paraId="12B541EF">
      <w:pPr>
        <w:pStyle w:val="22"/>
      </w:pPr>
      <w:r>
        <w:rPr>
          <w:b/>
        </w:rPr>
        <w:t xml:space="preserve">База данных (SQLite): </w:t>
      </w:r>
      <w:r>
        <w:t>Вся информация хранится локально в файле data/taskmanager.db. База разделена на таблицу users (пользователи) и tasks (задачи).</w:t>
      </w:r>
    </w:p>
    <w:p w14:paraId="1EC35F7B">
      <w:pPr>
        <w:pStyle w:val="22"/>
      </w:pPr>
      <w:r>
        <w:rPr>
          <w:b/>
        </w:rPr>
        <w:t xml:space="preserve">Фронтенд (HTML, CSS, JS): </w:t>
      </w:r>
      <w:r>
        <w:t>Шаблоны Jinja2 в папке templates/ динамически формируют страницы в зависимости от статуса задачи, а стили в static/ задают визуальный вид системы.</w:t>
      </w:r>
    </w:p>
    <w:p w14:paraId="34474EA8">
      <w:pPr>
        <w:pStyle w:val="22"/>
        <w:numPr>
          <w:numId w:val="0"/>
        </w:numPr>
        <w:spacing w:after="200" w:line="276" w:lineRule="auto"/>
        <w:contextualSpacing/>
      </w:pPr>
    </w:p>
    <w:p w14:paraId="61E4D0DB">
      <w:pPr>
        <w:pStyle w:val="22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docker build -t hubbot .</w:t>
      </w:r>
    </w:p>
    <w:p w14:paraId="06A0CF08">
      <w:pPr>
        <w:pStyle w:val="22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</w:rPr>
        <w:t>docker run -p  5000:5000 -v task-data:/app/data hubbot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D463D4"/>
    <w:rsid w:val="3939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460</Words>
  <Characters>3045</Characters>
  <Lines>0</Lines>
  <Paragraphs>0</Paragraphs>
  <TotalTime>54</TotalTime>
  <ScaleCrop>false</ScaleCrop>
  <LinksUpToDate>false</LinksUpToDate>
  <CharactersWithSpaces>3491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Ggggff Ffffjjjff</cp:lastModifiedBy>
  <dcterms:modified xsi:type="dcterms:W3CDTF">2026-07-09T12:35:49Z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eyJoZGlkIjoiMWVhNWFlNDRkYTdhNGQyOTIyZGNkZTMzYzc1NjZkNmMiLCJ1c2VySWQiOiI1MzYwMTI2ODI0MjE1In0=</vt:lpwstr>
  </property>
  <property fmtid="{D5CDD505-2E9C-101B-9397-08002B2CF9AE}" pid="3" name="KSOProductBuildVer">
    <vt:lpwstr>1049-12.1.0.26880</vt:lpwstr>
  </property>
  <property fmtid="{D5CDD505-2E9C-101B-9397-08002B2CF9AE}" pid="4" name="ICV">
    <vt:lpwstr>A1B182D26E13498CBF1386A1CC5E12C1_12</vt:lpwstr>
  </property>
</Properties>
</file>